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C38F8">
      <w:pPr>
        <w:jc w:val="center"/>
        <w:rPr>
          <w:rFonts w:hint="default"/>
          <w:lang w:val="en-GB"/>
        </w:rPr>
      </w:pPr>
      <w:r>
        <w:rPr>
          <w:b/>
          <w:sz w:val="36"/>
        </w:rPr>
        <w:t>Honore Mu</w:t>
      </w:r>
      <w:r>
        <w:rPr>
          <w:rFonts w:hint="default"/>
          <w:b/>
          <w:sz w:val="36"/>
          <w:lang w:val="en-GB"/>
        </w:rPr>
        <w:t>nyemana</w:t>
      </w:r>
    </w:p>
    <w:p w14:paraId="178A314E">
      <w:pPr>
        <w:jc w:val="center"/>
      </w:pPr>
      <w:r>
        <w:t xml:space="preserve">Kigali, Rwanda | </w:t>
      </w:r>
      <w:r>
        <w:fldChar w:fldCharType="begin"/>
      </w:r>
      <w:r>
        <w:instrText xml:space="preserve"> HYPERLINK "honoremushya@gmail.com" </w:instrText>
      </w:r>
      <w:r>
        <w:fldChar w:fldCharType="separate"/>
      </w:r>
      <w:r>
        <w:rPr>
          <w:rStyle w:val="21"/>
        </w:rPr>
        <w:t>honoremushya@gmail.com</w:t>
      </w:r>
      <w:r>
        <w:fldChar w:fldCharType="end"/>
      </w:r>
      <w:r>
        <w:t xml:space="preserve"> | +250 789 430 056</w:t>
      </w:r>
      <w:r>
        <w:br w:type="textWrapping"/>
      </w:r>
      <w:r>
        <w:t>LinkedIn:</w:t>
      </w:r>
      <w:r>
        <w:rPr>
          <w:rFonts w:hint="default"/>
          <w:lang w:val="en-GB"/>
        </w:rPr>
        <w:t xml:space="preserve"> </w:t>
      </w:r>
      <w:r>
        <w:rPr>
          <w:rFonts w:hint="default"/>
          <w:lang w:val="en-GB"/>
        </w:rPr>
        <w:fldChar w:fldCharType="begin"/>
      </w:r>
      <w:r>
        <w:rPr>
          <w:rFonts w:hint="default"/>
          <w:lang w:val="en-GB"/>
        </w:rPr>
        <w:instrText xml:space="preserve"> HYPERLINK "linkedin.com/in/honore-" </w:instrText>
      </w:r>
      <w:r>
        <w:rPr>
          <w:rFonts w:hint="default"/>
          <w:lang w:val="en-GB"/>
        </w:rPr>
        <w:fldChar w:fldCharType="separate"/>
      </w:r>
      <w:r>
        <w:rPr>
          <w:rStyle w:val="21"/>
          <w:rFonts w:hint="default"/>
          <w:lang w:val="en-GB"/>
        </w:rPr>
        <w:t>www.linkedin.com/in/honore-</w:t>
      </w:r>
      <w:r>
        <w:rPr>
          <w:rFonts w:hint="default"/>
          <w:lang w:val="en-GB"/>
        </w:rPr>
        <w:fldChar w:fldCharType="end"/>
      </w:r>
      <w:r>
        <w:t xml:space="preserve"> | GitHub:</w:t>
      </w:r>
      <w:r>
        <w:rPr>
          <w:rFonts w:hint="default"/>
          <w:lang w:val="en-GB"/>
        </w:rPr>
        <w:t xml:space="preserve"> </w:t>
      </w:r>
      <w:r>
        <w:rPr>
          <w:rFonts w:hint="default"/>
          <w:color w:val="auto"/>
          <w:u w:val="none"/>
          <w:lang w:val="en-GB"/>
        </w:rPr>
        <w:fldChar w:fldCharType="begin"/>
      </w:r>
      <w:r>
        <w:rPr>
          <w:rFonts w:hint="default"/>
          <w:color w:val="auto"/>
          <w:u w:val="none"/>
          <w:lang w:val="en-GB"/>
        </w:rPr>
        <w:instrText xml:space="preserve"> HYPERLINK "https://github.com/honore-munyemana" </w:instrText>
      </w:r>
      <w:r>
        <w:rPr>
          <w:rFonts w:hint="default"/>
          <w:color w:val="auto"/>
          <w:u w:val="none"/>
          <w:lang w:val="en-GB"/>
        </w:rPr>
        <w:fldChar w:fldCharType="separate"/>
      </w:r>
      <w:r>
        <w:rPr>
          <w:rStyle w:val="21"/>
          <w:rFonts w:hint="default"/>
          <w:lang w:val="en-GB"/>
        </w:rPr>
        <w:t>www.github.com/honore-munyemana</w:t>
      </w:r>
      <w:r>
        <w:rPr>
          <w:rFonts w:hint="default"/>
          <w:color w:val="auto"/>
          <w:u w:val="none"/>
          <w:lang w:val="en-GB"/>
        </w:rPr>
        <w:fldChar w:fldCharType="end"/>
      </w:r>
    </w:p>
    <w:p w14:paraId="37B69127">
      <w:pPr>
        <w:pStyle w:val="2"/>
      </w:pPr>
      <w:r>
        <w:t>Education</w:t>
      </w:r>
    </w:p>
    <w:p w14:paraId="1D7EF4BF">
      <w:r>
        <w:t>Adventist University of Central Africa (AUCA) — BSc in Information Management</w:t>
      </w:r>
      <w:r>
        <w:br w:type="textWrapping"/>
      </w:r>
      <w:r>
        <w:t>Expected Graduation: 2026</w:t>
      </w:r>
    </w:p>
    <w:p w14:paraId="55DA0B6E">
      <w:pPr>
        <w:pStyle w:val="2"/>
      </w:pPr>
      <w:r>
        <w:t>Skills</w:t>
      </w:r>
    </w:p>
    <w:p w14:paraId="57D3A2ED">
      <w:r>
        <w:t>- Programming &amp; Development: Flutter, React.js, Spring Boot, Python</w:t>
      </w:r>
      <w:r>
        <w:br w:type="textWrapping"/>
      </w:r>
      <w:r>
        <w:t>- Data &amp; Analytics: Pandas, NumPy, Power BI, Excel</w:t>
      </w:r>
      <w:r>
        <w:br w:type="textWrapping"/>
      </w:r>
      <w:r>
        <w:t>- Machine Learning &amp; Deep Learning: TensorFlow, YOLOv8, Computer Vision</w:t>
      </w:r>
      <w:r>
        <w:br w:type="textWrapping"/>
      </w:r>
      <w:r>
        <w:t>- Other Tools: GitHub, Jupyter Notebook, Docker (basics), Roboflow (annotation)</w:t>
      </w:r>
      <w:r>
        <w:br w:type="textWrapping"/>
      </w:r>
      <w:r>
        <w:t>- Languages: English (Fluent), Kinyarwanda (Native)</w:t>
      </w:r>
    </w:p>
    <w:p w14:paraId="55C20BE9">
      <w:pPr>
        <w:pStyle w:val="2"/>
      </w:pPr>
      <w:r>
        <w:t>Certifications</w:t>
      </w:r>
    </w:p>
    <w:p w14:paraId="3450C4DE">
      <w:r>
        <w:t>- Deep Learning 2025 Certificate – DeepLearning.AI (2025)</w:t>
      </w:r>
      <w:r>
        <w:br w:type="textWrapping"/>
      </w:r>
      <w:r>
        <w:t>- Professional Scrum Master I (PSM I) – Scrum.org (2024)</w:t>
      </w:r>
      <w:r>
        <w:br w:type="textWrapping"/>
      </w:r>
      <w:r>
        <w:t>- Operating Systems Basics – Cisco Networking Academy (2024)</w:t>
      </w:r>
      <w:r>
        <w:br w:type="textWrapping"/>
      </w:r>
      <w:r>
        <w:t>- Networks Operations I – Internet Society Foundation (2024)</w:t>
      </w:r>
    </w:p>
    <w:p w14:paraId="2099DC68">
      <w:pPr>
        <w:pStyle w:val="2"/>
      </w:pPr>
      <w:r>
        <w:t>Projects</w:t>
      </w:r>
    </w:p>
    <w:p w14:paraId="0AAC3790">
      <w:r>
        <w:rPr>
          <w:b/>
          <w:bCs/>
        </w:rPr>
        <w:t xml:space="preserve">Geo-Housefinder </w:t>
      </w:r>
      <w:r>
        <w:t>(In Progress, 2025)</w:t>
      </w:r>
      <w:r>
        <w:br w:type="textWrapping"/>
      </w:r>
      <w:r>
        <w:t>Drone Image Analysis using YOLOv8 + GIS Integration</w:t>
      </w:r>
      <w:r>
        <w:br w:type="textWrapping"/>
      </w:r>
      <w:r>
        <w:t>- Currently at annotation stage using Roboflow for dataset preparation.</w:t>
      </w:r>
      <w:r>
        <w:br w:type="textWrapping"/>
      </w:r>
      <w:r>
        <w:t>- Goal: train YOLOv8 models for house detection from drone orthophotos.</w:t>
      </w:r>
      <w:r>
        <w:br w:type="textWrapping"/>
      </w:r>
      <w:r>
        <w:t>- Will convert results into GeoJSON/Shapefile for GIS workflows.</w:t>
      </w:r>
    </w:p>
    <w:p w14:paraId="5CC5C310">
      <w:pPr>
        <w:rPr>
          <w:rFonts w:hint="default"/>
          <w:lang w:val="en-GB"/>
        </w:rPr>
      </w:pPr>
      <w:r>
        <w:rPr>
          <w:b/>
          <w:bCs/>
        </w:rPr>
        <w:t>Rwanda Crop Yield Analysis 2014–2020</w:t>
      </w:r>
      <w:r>
        <w:t xml:space="preserve"> (Capstone, 2025)</w:t>
      </w:r>
      <w:r>
        <w:br w:type="textWrapping"/>
      </w:r>
      <w:r>
        <w:t>Big Data Analytics Project (FAOSTAT Dataset)</w:t>
      </w:r>
      <w:r>
        <w:br w:type="textWrapping"/>
      </w:r>
      <w:r>
        <w:t>- Cleaned &amp; analyzed FAOSTAT crop data with Python (Pandas + Sklearn).</w:t>
      </w:r>
      <w:r>
        <w:br w:type="textWrapping"/>
      </w:r>
      <w:r>
        <w:t>- Applied KMeans clustering and created new features (production percentage).</w:t>
      </w:r>
      <w:r>
        <w:br w:type="textWrapping"/>
      </w:r>
      <w:r>
        <w:t>- Built interactive Power BI dashboard for visualization.</w:t>
      </w:r>
      <w:r>
        <w:br w:type="textWrapping"/>
      </w:r>
      <w:r>
        <w:fldChar w:fldCharType="begin"/>
      </w:r>
      <w:r>
        <w:instrText xml:space="preserve"> HYPERLINK "https://github.com/honore-munyemana/rwanda-yield-analysis" </w:instrText>
      </w:r>
      <w:r>
        <w:fldChar w:fldCharType="separate"/>
      </w:r>
      <w:r>
        <w:rPr>
          <w:rStyle w:val="21"/>
        </w:rPr>
        <w:t>https://github.com/honore-munyemana/rwanda-yield-analysis</w:t>
      </w:r>
      <w:r>
        <w:fldChar w:fldCharType="end"/>
      </w:r>
    </w:p>
    <w:p w14:paraId="34B4BE6D">
      <w:pPr>
        <w:rPr>
          <w:rFonts w:hint="default"/>
          <w:lang w:val="en-GB"/>
        </w:rPr>
      </w:pPr>
      <w:r>
        <w:rPr>
          <w:b/>
          <w:bCs/>
        </w:rPr>
        <w:t>SmartCompanion App</w:t>
      </w:r>
      <w:r>
        <w:t xml:space="preserve"> (2025)</w:t>
      </w:r>
      <w:r>
        <w:br w:type="textWrapping"/>
      </w:r>
      <w:r>
        <w:t>Flutter Mobile App for Daily Support &amp; Guidance</w:t>
      </w:r>
      <w:r>
        <w:br w:type="textWrapping"/>
      </w:r>
      <w:r>
        <w:t xml:space="preserve">- Designed to act as a personal companion, helping users manage routines, faith-based </w:t>
      </w:r>
      <w:r>
        <w:rPr>
          <w:rFonts w:hint="default"/>
          <w:lang w:val="en-GB"/>
        </w:rPr>
        <w:t xml:space="preserve">          </w:t>
      </w:r>
      <w:r>
        <w:t>reflections, and productivity goals</w:t>
      </w:r>
      <w:r>
        <w:rPr>
          <w:rFonts w:hint="default"/>
          <w:lang w:val="en-GB"/>
        </w:rPr>
        <w:t>.</w:t>
      </w:r>
      <w:r>
        <w:br w:type="textWrapping"/>
      </w:r>
      <w:r>
        <w:t>- Integrated reminders, notes, and daily task-tracking features.</w:t>
      </w:r>
      <w:r>
        <w:br w:type="textWrapping"/>
      </w:r>
      <w:r>
        <w:t>- Focused on clean UI/UX with Flutter.</w:t>
      </w:r>
      <w:r>
        <w:rPr>
          <w:rFonts w:hint="default"/>
          <w:lang w:val="en-GB"/>
        </w:rPr>
        <w:t xml:space="preserve"> </w:t>
      </w:r>
      <w:r>
        <w:rPr>
          <w:rFonts w:hint="default"/>
          <w:lang w:val="en-GB"/>
        </w:rPr>
        <w:br w:type="textWrapping"/>
      </w:r>
      <w:r>
        <w:rPr>
          <w:rFonts w:hint="default"/>
          <w:lang w:val="en-GB"/>
        </w:rPr>
        <w:fldChar w:fldCharType="begin"/>
      </w:r>
      <w:r>
        <w:rPr>
          <w:rFonts w:hint="default"/>
          <w:lang w:val="en-GB"/>
        </w:rPr>
        <w:instrText xml:space="preserve"> HYPERLINK "https://github.com/honore-munyemana/smartlife-companion" </w:instrText>
      </w:r>
      <w:r>
        <w:rPr>
          <w:rFonts w:hint="default"/>
          <w:lang w:val="en-GB"/>
        </w:rPr>
        <w:fldChar w:fldCharType="separate"/>
      </w:r>
      <w:r>
        <w:rPr>
          <w:rStyle w:val="21"/>
          <w:rFonts w:hint="default"/>
          <w:lang w:val="en-GB"/>
        </w:rPr>
        <w:t>https://github.com/honore-munyemana/smartlife-companion</w:t>
      </w:r>
      <w:r>
        <w:rPr>
          <w:rFonts w:hint="default"/>
          <w:lang w:val="en-GB"/>
        </w:rPr>
        <w:fldChar w:fldCharType="end"/>
      </w:r>
    </w:p>
    <w:p w14:paraId="46B6BCA9">
      <w:pPr>
        <w:rPr>
          <w:rFonts w:hint="default"/>
          <w:lang w:val="en-GB"/>
        </w:rPr>
      </w:pPr>
      <w:r>
        <w:rPr>
          <w:b/>
          <w:bCs/>
        </w:rPr>
        <w:t>U</w:t>
      </w:r>
      <w:r>
        <w:rPr>
          <w:rFonts w:hint="default"/>
          <w:b/>
          <w:bCs/>
          <w:lang w:val="en-GB"/>
        </w:rPr>
        <w:t>mufasha Bar Inventory</w:t>
      </w:r>
      <w:r>
        <w:t xml:space="preserve"> (2025)</w:t>
      </w:r>
      <w:r>
        <w:br w:type="textWrapping"/>
      </w:r>
      <w:r>
        <w:t>Flutter Mobile App for Inventory &amp; Sales Management</w:t>
      </w:r>
      <w:r>
        <w:br w:type="textWrapping"/>
      </w:r>
      <w:r>
        <w:t>- Built to help bar owners efficiently track stock, sales, and purchases in real-time.</w:t>
      </w:r>
      <w:r>
        <w:br w:type="textWrapping"/>
      </w:r>
      <w:r>
        <w:t>- Features include inventory management, purchase &amp; sales logging, and multi-user authentication.</w:t>
      </w:r>
      <w:r>
        <w:rPr>
          <w:rFonts w:hint="default"/>
          <w:lang w:val="en-GB"/>
        </w:rPr>
        <w:t xml:space="preserve"> </w:t>
      </w:r>
      <w:r>
        <w:rPr>
          <w:rFonts w:hint="default"/>
          <w:lang w:val="en-GB"/>
        </w:rPr>
        <w:br w:type="textWrapping"/>
      </w:r>
      <w:r>
        <w:t>- Focused on clean UI/UX with Flutter for smooth mobile experience..</w:t>
      </w:r>
      <w:r>
        <w:br w:type="textWrapping"/>
      </w:r>
      <w:r>
        <w:rPr>
          <w:rFonts w:hint="default"/>
          <w:lang w:val="en-GB"/>
        </w:rPr>
        <w:fldChar w:fldCharType="begin"/>
      </w:r>
      <w:r>
        <w:rPr>
          <w:rFonts w:hint="default"/>
          <w:lang w:val="en-GB"/>
        </w:rPr>
        <w:instrText xml:space="preserve"> HYPERLINK "https://github.com/honore-munyemana/smartlife-companion" </w:instrText>
      </w:r>
      <w:r>
        <w:rPr>
          <w:rFonts w:hint="default"/>
          <w:lang w:val="en-GB"/>
        </w:rPr>
        <w:fldChar w:fldCharType="separate"/>
      </w:r>
      <w:r>
        <w:rPr>
          <w:rStyle w:val="21"/>
          <w:rFonts w:hint="default"/>
          <w:lang w:val="en-GB"/>
        </w:rPr>
        <w:t>https://github.com/honore-munyemana/umufasha-bar-inventory</w:t>
      </w:r>
      <w:r>
        <w:rPr>
          <w:rFonts w:hint="default"/>
          <w:lang w:val="en-GB"/>
        </w:rPr>
        <w:fldChar w:fldCharType="end"/>
      </w:r>
    </w:p>
    <w:p w14:paraId="7E87EDC6">
      <w:pPr>
        <w:rPr>
          <w:rFonts w:hint="default"/>
          <w:lang w:val="en-GB"/>
        </w:rPr>
      </w:pPr>
      <w:r>
        <w:rPr>
          <w:b/>
          <w:bCs/>
        </w:rPr>
        <w:t>Uber Fares Analysis</w:t>
      </w:r>
      <w:r>
        <w:t xml:space="preserve"> (2025)</w:t>
      </w:r>
      <w:r>
        <w:br w:type="textWrapping"/>
      </w:r>
      <w:r>
        <w:t>Python + Power BI Project</w:t>
      </w:r>
      <w:r>
        <w:br w:type="textWrapping"/>
      </w:r>
      <w:r>
        <w:t>- Preprocessed Kaggle’s Uber Fares Dataset using Python (Pandas).</w:t>
      </w:r>
      <w:r>
        <w:br w:type="textWrapping"/>
      </w:r>
      <w:r>
        <w:t>- Analyzed trip trends, fare distributions, and geographic patterns.</w:t>
      </w:r>
      <w:r>
        <w:br w:type="textWrapping"/>
      </w:r>
      <w:r>
        <w:t>- Built interactive Power BI dashboard for data-driven insights.</w:t>
      </w:r>
      <w:r>
        <w:br w:type="textWrapping"/>
      </w:r>
      <w:r>
        <w:fldChar w:fldCharType="begin"/>
      </w:r>
      <w:r>
        <w:instrText xml:space="preserve"> HYPERLINK "https://github.com/honore-munyemana/uber-fare-analysis" </w:instrText>
      </w:r>
      <w:r>
        <w:fldChar w:fldCharType="separate"/>
      </w:r>
      <w:r>
        <w:rPr>
          <w:rStyle w:val="21"/>
        </w:rPr>
        <w:t>https://github.com/honore-munyemana/uber-fare-analysis</w:t>
      </w:r>
      <w:r>
        <w:fldChar w:fldCharType="end"/>
      </w:r>
    </w:p>
    <w:p w14:paraId="149E5268">
      <w:r>
        <w:rPr>
          <w:b/>
          <w:bCs/>
        </w:rPr>
        <w:t>Other Academic &amp; Personal Projects</w:t>
      </w:r>
      <w:r>
        <w:br w:type="textWrapping"/>
      </w:r>
      <w:r>
        <w:t xml:space="preserve">- Waste Management App – </w:t>
      </w:r>
      <w:r>
        <w:rPr>
          <w:rFonts w:hint="default"/>
          <w:lang w:val="en-GB"/>
        </w:rPr>
        <w:t>Flutter m</w:t>
      </w:r>
      <w:r>
        <w:t>obile prototype for smart waste collection.</w:t>
      </w:r>
      <w:r>
        <w:br w:type="textWrapping"/>
      </w:r>
      <w:r>
        <w:t>- Learning Management System (LMS) – Web platform for online learning.</w:t>
      </w:r>
      <w:r>
        <w:br w:type="textWrapping"/>
      </w:r>
      <w:r>
        <w:t>- Security Simulation – Modeled IT security scenarios for academic project.</w:t>
      </w:r>
    </w:p>
    <w:p w14:paraId="51BB1DE1">
      <w:pPr>
        <w:pStyle w:val="2"/>
      </w:pPr>
      <w:r>
        <w:t>Experience</w:t>
      </w:r>
      <w:bookmarkStart w:id="0" w:name="_GoBack"/>
      <w:bookmarkEnd w:id="0"/>
    </w:p>
    <w:p w14:paraId="1F064448">
      <w:r>
        <w:br w:type="textWrapping"/>
      </w:r>
      <w:r>
        <w:t>- Available full-time for internships or junior developer / data analyst roles.</w:t>
      </w:r>
      <w:r>
        <w:br w:type="textWrapping"/>
      </w:r>
      <w:r>
        <w:t>- Actively applying skills to real-world datasets, ML models, and app development projects.</w:t>
      </w:r>
    </w:p>
    <w:p w14:paraId="68E5E70D">
      <w:pPr>
        <w:pStyle w:val="2"/>
      </w:pPr>
      <w:r>
        <w:t>Professional Development</w:t>
      </w:r>
    </w:p>
    <w:p w14:paraId="66B4AB32">
      <w:pPr>
        <w:ind w:left="110" w:hanging="110" w:hangingChars="50"/>
      </w:pPr>
      <w:r>
        <w:t>- Attended Indaba Deep Learning 2025 — Exposure to cutting-edge AI/ML research and African AI community initiatives.</w:t>
      </w:r>
    </w:p>
    <w:p w14:paraId="2D0102E4">
      <w:pPr>
        <w:pStyle w:val="2"/>
        <w:rPr>
          <w:rFonts w:hint="default"/>
          <w:lang w:val="en-GB"/>
        </w:rPr>
      </w:pPr>
      <w:r>
        <w:rPr>
          <w:rFonts w:hint="default"/>
          <w:lang w:val="en-GB"/>
        </w:rPr>
        <w:t>Declaration</w:t>
      </w:r>
    </w:p>
    <w:p w14:paraId="07CEF30C">
      <w:pPr>
        <w:rPr>
          <w:rFonts w:hint="default"/>
          <w:lang w:val="en-GB"/>
        </w:rPr>
      </w:pPr>
      <w:r>
        <w:rPr>
          <w:rFonts w:hint="default"/>
          <w:lang w:val="en-GB"/>
        </w:rPr>
        <w:t>I hereby certify that the information provided above is true and accurate to the best of my knowledge.</w:t>
      </w:r>
    </w:p>
    <w:p w14:paraId="4514A2A0">
      <w:pPr>
        <w:rPr>
          <w:rFonts w:hint="default"/>
          <w:b/>
          <w:bCs/>
          <w:i/>
          <w:iCs/>
          <w:lang w:val="en-GB"/>
        </w:rPr>
      </w:pPr>
      <w:r>
        <w:rPr>
          <w:rFonts w:hint="default"/>
          <w:b/>
          <w:bCs/>
          <w:i/>
          <w:iCs/>
          <w:lang w:val="en-GB"/>
        </w:rPr>
        <w:t>07</w:t>
      </w:r>
      <w:r>
        <w:rPr>
          <w:rFonts w:hint="default"/>
          <w:b/>
          <w:bCs/>
          <w:i/>
          <w:iCs/>
          <w:vertAlign w:val="superscript"/>
          <w:lang w:val="en-GB"/>
        </w:rPr>
        <w:t>th</w:t>
      </w:r>
      <w:r>
        <w:rPr>
          <w:rFonts w:hint="default"/>
          <w:b/>
          <w:bCs/>
          <w:i/>
          <w:iCs/>
          <w:lang w:val="en-GB"/>
        </w:rPr>
        <w:t xml:space="preserve"> November 2025</w:t>
      </w:r>
    </w:p>
    <w:p w14:paraId="1B0FB15B">
      <w:pPr>
        <w:rPr>
          <w:rFonts w:hint="default"/>
          <w:b/>
          <w:bCs/>
          <w:i/>
          <w:iCs/>
          <w:lang w:val="en-GB"/>
        </w:rPr>
      </w:pPr>
      <w:r>
        <w:drawing>
          <wp:inline distT="0" distB="0" distL="114300" distR="114300">
            <wp:extent cx="899160" cy="55626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9708B">
      <w:pPr>
        <w:rPr>
          <w:rFonts w:hint="default"/>
          <w:lang w:val="en-GB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6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31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5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432D31"/>
    <w:rsid w:val="6A742CBE"/>
    <w:rsid w:val="6CE90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6"/>
    <w:unhideWhenUsed/>
    <w:uiPriority w:val="99"/>
    <w:pPr>
      <w:spacing w:after="120"/>
    </w:pPr>
  </w:style>
  <w:style w:type="paragraph" w:styleId="14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character" w:styleId="18">
    <w:name w:val="FollowedHyperlink"/>
    <w:basedOn w:val="11"/>
    <w:semiHidden/>
    <w:unhideWhenUsed/>
    <w:uiPriority w:val="99"/>
    <w:rPr>
      <w:color w:val="800080"/>
      <w:u w:val="single"/>
    </w:rPr>
  </w:style>
  <w:style w:type="paragraph" w:styleId="19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head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21">
    <w:name w:val="Hyperlink"/>
    <w:basedOn w:val="11"/>
    <w:semiHidden/>
    <w:unhideWhenUsed/>
    <w:uiPriority w:val="99"/>
    <w:rPr>
      <w:color w:val="0000FF"/>
      <w:u w:val="single"/>
    </w:rPr>
  </w:style>
  <w:style w:type="paragraph" w:styleId="22">
    <w:name w:val="List"/>
    <w:basedOn w:val="1"/>
    <w:unhideWhenUsed/>
    <w:uiPriority w:val="99"/>
    <w:pPr>
      <w:ind w:left="360" w:hanging="360"/>
      <w:contextualSpacing/>
    </w:pPr>
  </w:style>
  <w:style w:type="paragraph" w:styleId="23">
    <w:name w:val="List 2"/>
    <w:basedOn w:val="1"/>
    <w:unhideWhenUsed/>
    <w:uiPriority w:val="99"/>
    <w:pPr>
      <w:ind w:left="720" w:hanging="360"/>
      <w:contextualSpacing/>
    </w:pPr>
  </w:style>
  <w:style w:type="paragraph" w:styleId="24">
    <w:name w:val="List 3"/>
    <w:basedOn w:val="1"/>
    <w:unhideWhenUsed/>
    <w:uiPriority w:val="99"/>
    <w:pPr>
      <w:ind w:left="1080" w:hanging="360"/>
      <w:contextualSpacing/>
    </w:pPr>
  </w:style>
  <w:style w:type="paragraph" w:styleId="25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6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8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2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3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4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5">
    <w:name w:val="Strong"/>
    <w:basedOn w:val="11"/>
    <w:qFormat/>
    <w:uiPriority w:val="22"/>
    <w:rPr>
      <w:b/>
      <w:bCs/>
    </w:rPr>
  </w:style>
  <w:style w:type="paragraph" w:styleId="3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7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8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9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7">
    <w:name w:val="Header Char"/>
    <w:basedOn w:val="11"/>
    <w:link w:val="20"/>
    <w:uiPriority w:val="99"/>
  </w:style>
  <w:style w:type="character" w:customStyle="1" w:styleId="138">
    <w:name w:val="Footer Char"/>
    <w:basedOn w:val="11"/>
    <w:link w:val="19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1"/>
    <w:link w:val="38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1"/>
    <w:link w:val="3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1"/>
    <w:link w:val="13"/>
    <w:uiPriority w:val="99"/>
  </w:style>
  <w:style w:type="character" w:customStyle="1" w:styleId="147">
    <w:name w:val="Body Text 2 Char"/>
    <w:basedOn w:val="11"/>
    <w:link w:val="14"/>
    <w:uiPriority w:val="99"/>
  </w:style>
  <w:style w:type="character" w:customStyle="1" w:styleId="148">
    <w:name w:val="Body Text 3 Char"/>
    <w:basedOn w:val="11"/>
    <w:link w:val="15"/>
    <w:uiPriority w:val="99"/>
    <w:rPr>
      <w:sz w:val="16"/>
      <w:szCs w:val="16"/>
    </w:rPr>
  </w:style>
  <w:style w:type="character" w:customStyle="1" w:styleId="149">
    <w:name w:val="Macro Text Char"/>
    <w:basedOn w:val="11"/>
    <w:link w:val="34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1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1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391</Words>
  <Characters>2549</Characters>
  <Lines>0</Lines>
  <Paragraphs>0</Paragraphs>
  <TotalTime>49</TotalTime>
  <ScaleCrop>false</ScaleCrop>
  <LinksUpToDate>false</LinksUpToDate>
  <CharactersWithSpaces>2897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WPS_1695732895</cp:lastModifiedBy>
  <dcterms:modified xsi:type="dcterms:W3CDTF">2025-11-07T10:22:57Z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2057-12.2.0.23131</vt:lpwstr>
  </property>
  <property fmtid="{D5CDD505-2E9C-101B-9397-08002B2CF9AE}" pid="3" name="ICV">
    <vt:lpwstr>E0E7807AEE284B6AABFCCA973ACC8E71_13</vt:lpwstr>
  </property>
</Properties>
</file>